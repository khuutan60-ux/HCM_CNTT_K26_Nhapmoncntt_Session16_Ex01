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AF616E">
      <w:pPr>
        <w:spacing w:before="120" w:after="120"/>
      </w:pPr>
      <w:bookmarkStart w:id="0" w:name="_GoBack"/>
      <w:bookmarkEnd w:id="0"/>
      <w:r>
        <w:rPr>
          <w:b/>
        </w:rPr>
        <w:t>1. Sơ đồ Luồng Dữ liệu &amp; Xử lý Xung đột</w:t>
      </w:r>
    </w:p>
    <w:p w14:paraId="1F120823">
      <w:pPr>
        <w:pStyle w:val="23"/>
        <w:spacing w:after="80"/>
      </w:pPr>
      <w:r>
        <w:rPr>
          <w:b/>
        </w:rPr>
        <w:t xml:space="preserve">Luồng dữ liệu: </w:t>
      </w:r>
      <w:r>
        <w:t>Ctrl + S -&gt; Local SSD (lưu file tạm .tmp -&gt; đè file chính) -&gt; Virtual File Driver (đưa phần thay đổi vào hàng đợi) -&gt; Cloud Engine (tải lên ngầm + lưu Version History).</w:t>
      </w:r>
    </w:p>
    <w:p w14:paraId="5674F3A0">
      <w:pPr>
        <w:pStyle w:val="23"/>
        <w:spacing w:after="80"/>
      </w:pPr>
      <w:r>
        <w:rPr>
          <w:b/>
        </w:rPr>
        <w:t>Bẫy sập nguồn / Mất mạng:</w:t>
      </w:r>
      <w:r>
        <w:rPr>
          <w:b/>
        </w:rPr>
        <w:br w:type="textWrapping"/>
      </w:r>
      <w:r>
        <w:t>- Sập nguồn: Nhờ cơ chế Atomic Save (Write-to-Temp), file gốc không bị hoại tử. Nếu file lỗi lỡ sync, dùng Version History trên Cloud để restore bản ngay trước đó.</w:t>
      </w:r>
      <w:r>
        <w:br w:type="textWrapping"/>
      </w:r>
      <w:r>
        <w:t>- Mất mạng: File lưu an toàn tại Local. Khi có mạng lại, Cloud tự đồng bộ các phần thay đổi lên.</w:t>
      </w:r>
    </w:p>
    <w:p w14:paraId="67DEFE77">
      <w:pPr>
        <w:pStyle w:val="23"/>
        <w:spacing w:after="240"/>
      </w:pPr>
      <w:r>
        <w:rPr>
          <w:b/>
        </w:rPr>
        <w:t xml:space="preserve">Xử lý xung đột phiên bản (Conflict): </w:t>
      </w:r>
      <w:r>
        <w:t>Khi 2 người sửa trùng file, Cloud tự tạo thêm file [Tên_file] (Conflicted Copy). Trưởng nhóm check mốc thời gian/dung lượng -&gt; chốt bản đúng -&gt; đổi tên thành file chính và xóa bản conflicted.</w:t>
      </w:r>
    </w:p>
    <w:p w14:paraId="04B24162">
      <w:pPr>
        <w:spacing w:before="120" w:after="120"/>
      </w:pPr>
      <w:r>
        <w:rPr>
          <w:b/>
        </w:rPr>
        <w:t>2. Quy trình 3 Bước Thiết lập cho Designer</w:t>
      </w:r>
    </w:p>
    <w:p w14:paraId="36763F2F">
      <w:pPr>
        <w:spacing w:after="120"/>
      </w:pPr>
      <w:r>
        <w:rPr>
          <w:b/>
        </w:rPr>
        <w:t>1. Tạo thư mục đồng bộ Local-Cloud:</w:t>
      </w:r>
      <w:r>
        <w:rPr>
          <w:b/>
        </w:rPr>
        <w:br w:type="textWrapping"/>
      </w:r>
      <w:r>
        <w:t>Cài OneDrive/Google Drive Desktop. Tạo thư mục làm việc trên SSD (D:\PTIT_Museum_3D). Đặt chế độ đồng bộ Stream Files hoặc Always keep on this device.</w:t>
      </w:r>
    </w:p>
    <w:p w14:paraId="102AC60B">
      <w:pPr>
        <w:spacing w:after="120"/>
      </w:pPr>
      <w:r>
        <w:rPr>
          <w:b/>
        </w:rPr>
        <w:t>2. Cấu hình Auto-Save trên phần mềm 3D:</w:t>
      </w:r>
      <w:r>
        <w:rPr>
          <w:b/>
        </w:rPr>
        <w:br w:type="textWrapping"/>
      </w:r>
      <w:r>
        <w:t>Vào Preferences -&gt; Bật Auto-Save (10-15 phút/lần) -&gt; Trỏ đường dẫn Auto-Save trực tiếp vào thư mục Cloud.</w:t>
      </w:r>
    </w:p>
    <w:p w14:paraId="2CB645B0">
      <w:pPr>
        <w:spacing w:after="120"/>
      </w:pPr>
      <w:r>
        <w:rPr>
          <w:b/>
        </w:rPr>
        <w:t>3. Thao tác khôi phục qua Version History:</w:t>
      </w:r>
      <w:r>
        <w:rPr>
          <w:b/>
        </w:rPr>
        <w:br w:type="textWrapping"/>
      </w:r>
      <w:r>
        <w:t>Khi file bị hỏng/lỗi -&gt; Chuột phải vào file trên Cloud -&gt; Chọn Version History -&gt; Chọn mốc thời gian ổn định gần nhất -&gt; Nhấn Restore.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1A0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color w:val="000000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261</Words>
  <Characters>1079</Characters>
  <Lines>0</Lines>
  <Paragraphs>0</Paragraphs>
  <TotalTime>0</TotalTime>
  <ScaleCrop>false</ScaleCrop>
  <LinksUpToDate>false</LinksUpToDate>
  <CharactersWithSpaces>1326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tan khuu</cp:lastModifiedBy>
  <dcterms:modified xsi:type="dcterms:W3CDTF">2026-10-29T17:00:17Z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eyJoZGlkIjoiNDM0NzgzMzRmNmU3YTdiYTZmNjU0ZTU1MTQ2MTdlYWEiLCJ1c2VySWQiOiIxMzc0NDEwODU2NjA5In0=</vt:lpwstr>
  </property>
  <property fmtid="{D5CDD505-2E9C-101B-9397-08002B2CF9AE}" pid="3" name="KSOProductBuildVer">
    <vt:lpwstr>1033-12.1.0.29162</vt:lpwstr>
  </property>
  <property fmtid="{D5CDD505-2E9C-101B-9397-08002B2CF9AE}" pid="4" name="ICV">
    <vt:lpwstr>F25150A59D074E60A6F328EDAD639F72_13</vt:lpwstr>
  </property>
</Properties>
</file>